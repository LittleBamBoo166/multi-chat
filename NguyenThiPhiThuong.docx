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Họ và tên: Nguyễn Thị Phi Thương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Mã sinh viên: 1911505310267</w:t>
      </w:r>
    </w:p>
    <w:p>
      <w:pPr>
        <w:rPr>
          <w:rFonts w:hint="default"/>
          <w:lang w:val="en-US"/>
        </w:rPr>
      </w:pPr>
    </w:p>
    <w:p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Hướng dẫn</w:t>
      </w:r>
    </w:p>
    <w:p>
      <w:pPr>
        <w:numPr>
          <w:ilvl w:val="0"/>
          <w:numId w:val="11"/>
        </w:numPr>
        <w:rPr>
          <w:rFonts w:hint="default"/>
          <w:lang w:val="en-US"/>
        </w:rPr>
      </w:pPr>
      <w:r>
        <w:rPr>
          <w:rFonts w:hint="default"/>
          <w:lang w:val="en-US"/>
        </w:rPr>
        <w:t>Mở project bằng VSCode</w:t>
      </w:r>
    </w:p>
    <w:p>
      <w:pPr>
        <w:numPr>
          <w:ilvl w:val="0"/>
          <w:numId w:val="11"/>
        </w:numPr>
        <w:rPr>
          <w:rFonts w:hint="default"/>
          <w:lang w:val="en-US"/>
        </w:rPr>
      </w:pPr>
      <w:r>
        <w:rPr>
          <w:rFonts w:hint="default"/>
          <w:lang w:val="en-US"/>
        </w:rPr>
        <w:t>Source code nằm trong thư mục src/exp5, gồm 7 file .java</w:t>
      </w:r>
    </w:p>
    <w:p>
      <w:pPr>
        <w:numPr>
          <w:ilvl w:val="0"/>
          <w:numId w:val="12"/>
        </w:numPr>
        <w:tabs>
          <w:tab w:val="left" w:pos="720"/>
          <w:tab w:val="clear" w:pos="420"/>
        </w:tabs>
        <w:ind w:left="7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ChatView.java: giao diện chat của client</w:t>
      </w:r>
    </w:p>
    <w:p>
      <w:pPr>
        <w:numPr>
          <w:ilvl w:val="0"/>
          <w:numId w:val="12"/>
        </w:numPr>
        <w:tabs>
          <w:tab w:val="left" w:pos="720"/>
          <w:tab w:val="clear" w:pos="420"/>
        </w:tabs>
        <w:ind w:left="7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Client.java: chạy giao diện cho client</w:t>
      </w:r>
    </w:p>
    <w:p>
      <w:pPr>
        <w:numPr>
          <w:ilvl w:val="0"/>
          <w:numId w:val="12"/>
        </w:numPr>
        <w:tabs>
          <w:tab w:val="left" w:pos="720"/>
          <w:tab w:val="clear" w:pos="420"/>
        </w:tabs>
        <w:ind w:left="7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ClientFileThread.java: luồng truyền file (client)</w:t>
      </w:r>
    </w:p>
    <w:p>
      <w:pPr>
        <w:numPr>
          <w:ilvl w:val="0"/>
          <w:numId w:val="12"/>
        </w:numPr>
        <w:tabs>
          <w:tab w:val="left" w:pos="720"/>
          <w:tab w:val="clear" w:pos="420"/>
        </w:tabs>
        <w:ind w:left="7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Login.java: giao diện đăng nhập</w:t>
      </w:r>
    </w:p>
    <w:p>
      <w:pPr>
        <w:numPr>
          <w:ilvl w:val="0"/>
          <w:numId w:val="12"/>
        </w:numPr>
        <w:tabs>
          <w:tab w:val="left" w:pos="720"/>
          <w:tab w:val="clear" w:pos="420"/>
        </w:tabs>
        <w:ind w:left="7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MultiChat.java: giao diện chat server</w:t>
      </w:r>
    </w:p>
    <w:p>
      <w:pPr>
        <w:numPr>
          <w:ilvl w:val="0"/>
          <w:numId w:val="12"/>
        </w:numPr>
        <w:tabs>
          <w:tab w:val="left" w:pos="720"/>
          <w:tab w:val="clear" w:pos="420"/>
        </w:tabs>
        <w:ind w:left="7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Server.java: khởi tạo server</w:t>
      </w:r>
    </w:p>
    <w:p>
      <w:pPr>
        <w:numPr>
          <w:ilvl w:val="0"/>
          <w:numId w:val="12"/>
        </w:numPr>
        <w:tabs>
          <w:tab w:val="left" w:pos="720"/>
          <w:tab w:val="clear" w:pos="420"/>
        </w:tabs>
        <w:ind w:left="7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ServerFileThread.java: luồng truyền file (server)</w:t>
      </w:r>
    </w:p>
    <w:p>
      <w:pPr>
        <w:numPr>
          <w:ilvl w:val="0"/>
          <w:numId w:val="11"/>
        </w:numPr>
        <w:rPr>
          <w:rFonts w:hint="default"/>
          <w:lang w:val="en-US"/>
        </w:rPr>
      </w:pPr>
      <w:r>
        <w:rPr>
          <w:rFonts w:hint="default"/>
          <w:lang w:val="en-US"/>
        </w:rPr>
        <w:t>Chạy file Server.java để khởi tạo server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lang w:val="en-US"/>
        </w:rPr>
      </w:pPr>
      <w:r>
        <w:rPr>
          <w:rFonts w:hint="default"/>
          <w:lang w:val="en-US"/>
        </w:rPr>
        <w:t>Chạy file Client.java, một giao diện Login hiện ra</w:t>
      </w:r>
    </w:p>
    <w:p>
      <w:pPr>
        <w:numPr>
          <w:numId w:val="0"/>
        </w:num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2834005" cy="1940560"/>
            <wp:effectExtent l="0" t="0" r="63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lang w:val="en-US"/>
        </w:rPr>
      </w:pPr>
      <w:r>
        <w:rPr>
          <w:rFonts w:hint="default"/>
          <w:lang w:val="en-US"/>
        </w:rPr>
        <w:t>Nhập username mà bạn mong muốn, mật khẩu là 123, sau đó nhấn Log in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3317240" cy="2774950"/>
            <wp:effectExtent l="0" t="0" r="508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lang w:val="en-US"/>
        </w:rPr>
      </w:pPr>
      <w:r>
        <w:rPr>
          <w:rFonts w:hint="default"/>
          <w:lang w:val="en-US"/>
        </w:rPr>
        <w:t>Nhập tin nhắn trong textbox rồi nhấn Send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lang w:val="en-US"/>
        </w:rPr>
      </w:pPr>
      <w:r>
        <w:rPr>
          <w:rFonts w:hint="default"/>
          <w:lang w:val="en-US"/>
        </w:rPr>
        <w:t>Chọn Send files để truyền file, chọn file muốn gửi rồi nhấn Open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1"/>
        </w:numPr>
        <w:rPr>
          <w:rFonts w:hint="default"/>
          <w:lang w:val="en-US"/>
        </w:rPr>
      </w:pPr>
      <w:r>
        <w:rPr>
          <w:rFonts w:hint="default"/>
          <w:lang w:val="en-US"/>
        </w:rPr>
        <w:t>Nhấn Yes nếu chấp nhận file, ngược lại nhấn No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lang w:val="en-US"/>
        </w:rPr>
      </w:pPr>
      <w:r>
        <w:rPr>
          <w:rFonts w:hint="default"/>
          <w:lang w:val="en-US"/>
        </w:rPr>
        <w:t>Nhấn nút thoát góc phải trên cùng khung chat để thoát cuộc trò chuyện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3E8CC1"/>
    <w:multiLevelType w:val="singleLevel"/>
    <w:tmpl w:val="A53E8CC1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1">
    <w:nsid w:val="1892B497"/>
    <w:multiLevelType w:val="singleLevel"/>
    <w:tmpl w:val="1892B497"/>
    <w:lvl w:ilvl="0" w:tentative="0">
      <w:start w:val="1"/>
      <w:numFmt w:val="bullet"/>
      <w:lvlText w:val="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rial" w:hAnsi="Arial" w:cs="Arial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4D7BA1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7F0042B"/>
    <w:rsid w:val="194D7BA1"/>
    <w:rsid w:val="33B463A7"/>
    <w:rsid w:val="3C8C3EFF"/>
    <w:rsid w:val="3FAE50DD"/>
    <w:rsid w:val="4B0A2E29"/>
    <w:rsid w:val="6C61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qFormat="1"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qFormat="1"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qFormat="1"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60" w:semiHidden="0" w:name="Light Shading"/>
    <w:lsdException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qFormat="1"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qFormat="1"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qFormat="1"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qFormat="1"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qFormat="1" w:unhideWhenUsed="0" w:uiPriority="69" w:semiHidden="0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sz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Level 1"/>
    <w:basedOn w:val="142"/>
    <w:qFormat/>
    <w:uiPriority w:val="0"/>
    <w:rPr>
      <w:rFonts w:asciiTheme="minorAscii" w:hAnsiTheme="minorAscii"/>
      <w:b/>
      <w:sz w:val="28"/>
    </w:rPr>
  </w:style>
  <w:style w:type="paragraph" w:customStyle="1" w:styleId="250">
    <w:name w:val="Level 2"/>
    <w:basedOn w:val="143"/>
    <w:qFormat/>
    <w:uiPriority w:val="0"/>
    <w:rPr>
      <w:rFonts w:asciiTheme="minorAscii" w:hAnsiTheme="minorAscii"/>
      <w:i/>
      <w:sz w:val="26"/>
    </w:rPr>
  </w:style>
  <w:style w:type="paragraph" w:customStyle="1" w:styleId="251">
    <w:name w:val="Level 3"/>
    <w:basedOn w:val="144"/>
    <w:qFormat/>
    <w:uiPriority w:val="0"/>
    <w:rPr>
      <w:rFonts w:asciiTheme="minorAscii" w:hAnsiTheme="minorAscii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2022-04-29T00:33:00Z</dcterms:created>
  <dc:creator>Admin</dc:creator>
  <cp:lastModifiedBy>Phi Thương Nguyễn</cp:lastModifiedBy>
  <dcterms:modified xsi:type="dcterms:W3CDTF">2022-04-30T16:29:34Z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7EF8D155091249B39609F9CDA15079D7</vt:lpwstr>
  </property>
</Properties>
</file>